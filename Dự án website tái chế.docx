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492B59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  <w:t xml:space="preserve">* Đề Bài : sinh viên thực hiện dự án xây dựng hệ thống thương mại điện tử có khả năng vận hành trong thực tế, đáp ứng được đầy đủ </w:t>
      </w:r>
    </w:p>
    <w:p w14:paraId="4C43CA06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317E85AB">
      <w:pPr>
        <w:numPr>
          <w:ilvl w:val="0"/>
          <w:numId w:val="11"/>
        </w:num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  <w:t>Phân tích nhu cầu và nghiệp vụ thương mại điện tử ;</w:t>
      </w:r>
    </w:p>
    <w:p w14:paraId="421F756A">
      <w:pPr>
        <w:numPr>
          <w:ilvl w:val="0"/>
          <w:numId w:val="11"/>
        </w:num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  <w:t>Phân tích và thiết kế hệ thống ;</w:t>
      </w:r>
    </w:p>
    <w:p w14:paraId="411B2473">
      <w:pPr>
        <w:numPr>
          <w:ilvl w:val="0"/>
          <w:numId w:val="11"/>
        </w:num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  <w:t>Thiết kế cơ sỡ dữ liệu ;</w:t>
      </w:r>
    </w:p>
    <w:p w14:paraId="6F5B2928">
      <w:pPr>
        <w:numPr>
          <w:ilvl w:val="0"/>
          <w:numId w:val="11"/>
        </w:num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  <w:t>Thiết kế giao diện người dùng ;</w:t>
      </w:r>
    </w:p>
    <w:p w14:paraId="014B6449">
      <w:pPr>
        <w:numPr>
          <w:ilvl w:val="0"/>
          <w:numId w:val="11"/>
        </w:num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  <w:t>Xây dừng chức năng phía khác hàng và quản trị;</w:t>
      </w:r>
    </w:p>
    <w:p w14:paraId="5B4F2D67">
      <w:pPr>
        <w:numPr>
          <w:ilvl w:val="0"/>
          <w:numId w:val="11"/>
        </w:num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  <w:t>Quản lý sản phẩm, khách hàng, đơn hàng và thanh toán ;</w:t>
      </w:r>
    </w:p>
    <w:p w14:paraId="4EC7ED8C">
      <w:pPr>
        <w:numPr>
          <w:ilvl w:val="0"/>
          <w:numId w:val="11"/>
        </w:num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  <w:t>Quản lý vận chuyển và trạnh thái đơn hàng ;</w:t>
      </w:r>
    </w:p>
    <w:p w14:paraId="2231B36B">
      <w:pPr>
        <w:numPr>
          <w:ilvl w:val="0"/>
          <w:numId w:val="11"/>
        </w:num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  <w:t>Bảo mật hệ thống ;</w:t>
      </w:r>
    </w:p>
    <w:p w14:paraId="1E55C2D3">
      <w:pPr>
        <w:numPr>
          <w:ilvl w:val="0"/>
          <w:numId w:val="11"/>
        </w:num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  <w:t>Kiểm thử và đánh giá hệ thống;</w:t>
      </w:r>
    </w:p>
    <w:p w14:paraId="63E0CBB8">
      <w:pPr>
        <w:numPr>
          <w:ilvl w:val="0"/>
          <w:numId w:val="11"/>
        </w:num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  <w:t>Triển khai hệ thống lên môi trường thực tế ;</w:t>
      </w:r>
    </w:p>
    <w:p w14:paraId="5D2C61E4">
      <w:pPr>
        <w:numPr>
          <w:ilvl w:val="0"/>
          <w:numId w:val="11"/>
        </w:num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  <w:t>Sao lưu, giám sát và vận hành;</w:t>
      </w:r>
    </w:p>
    <w:p w14:paraId="6827D52E">
      <w:pPr>
        <w:numPr>
          <w:ilvl w:val="0"/>
          <w:numId w:val="11"/>
        </w:num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  <w:t>Đánh giá hiệu năng, khả năng mở rộng và các rủi ro về hệ thống.</w:t>
      </w:r>
    </w:p>
    <w:p w14:paraId="1893061A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4706D202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1174D18E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29303FF9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5FB29AF4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6DDF9E7C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14506830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5C2214A4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0E465DE2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3AC16CE4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3A2C95A0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6AFB1491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788D6441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542E67E4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5F32B9F5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46EB8ECE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704233C4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3982ED8F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231F0D42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32CB8FAA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0C640F31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4E567DD2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76F336DB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68C5030C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606D9C4E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5A4B4203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69542690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27D3C71F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03E20BC6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  <w:t xml:space="preserve">* Nên tản giải quyết vấn đề </w:t>
      </w:r>
    </w:p>
    <w:p w14:paraId="3E964A46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 xml:space="preserve">- Tạo 1 web thương mại xử lý rác thải tái chế và không tái chế được thành 1 quy trình khép kính. </w:t>
      </w:r>
    </w:p>
    <w:p w14:paraId="5C95D0F6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 xml:space="preserve">- Áp dụng giữa logistic và lập trình thành một quy trình khép kính </w:t>
      </w:r>
    </w:p>
    <w:p w14:paraId="0DF63AB4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- Tương lai có thể mở rộng quốc tế vì mỗi ngày tg thải ra khoảng 3,5 tỷ tấn rác là 1 , riêng ở việt nam là đã đến 72 ngàn tấn mỗi ngày, đây là 1 vấn đề thiết yếu đến trái đất, ta cần có 1 quy trình giải quyết .</w:t>
      </w:r>
    </w:p>
    <w:p w14:paraId="7E4D5C97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- Ưu tiên : phương án giải quyết giảm thiểu ô nhiểm môi trường.</w:t>
      </w:r>
    </w:p>
    <w:p w14:paraId="420F7E85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- Ở đây mình sẽ áp dụng mô hình B to C . Tức là việc nhập rác về tái chế và bán lại cho khách hàng.</w:t>
      </w:r>
    </w:p>
    <w:p w14:paraId="491E8A84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- Áp dụng AI phân loại rác , thùng rác thông minh kết nối với web hệ thống sẽ ghi nhận mà tăng tiền cho người dọn rác tích điểm nhận tiền. (làm tiểu luận ko code)</w:t>
      </w:r>
    </w:p>
    <w:p w14:paraId="2A8D5AB4">
      <w:pPr>
        <w:rPr>
          <w:rFonts w:hint="default" w:ascii="Times New Roman" w:hAnsi="Times New Roman" w:cs="Times New Roman"/>
          <w:lang w:val="vi-VN"/>
        </w:rPr>
      </w:pPr>
    </w:p>
    <w:p w14:paraId="392388CA">
      <w:pPr>
        <w:rPr>
          <w:rFonts w:hint="default" w:ascii="Times New Roman" w:hAnsi="Times New Roman" w:cs="Times New Roman"/>
          <w:lang w:val="vi-VN"/>
        </w:rPr>
      </w:pPr>
    </w:p>
    <w:p w14:paraId="2528E11B">
      <w:pPr>
        <w:rPr>
          <w:rFonts w:hint="default" w:ascii="Times New Roman" w:hAnsi="Times New Roman" w:cs="Times New Roman"/>
          <w:lang w:val="vi-VN"/>
        </w:rPr>
      </w:pPr>
    </w:p>
    <w:p w14:paraId="34C4056D">
      <w:pPr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7325" cy="3513455"/>
            <wp:effectExtent l="0" t="0" r="5715" b="698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134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D9612B">
      <w:pPr>
        <w:pStyle w:val="23"/>
        <w:jc w:val="center"/>
        <w:rPr>
          <w:rFonts w:hint="default" w:ascii="SimSun" w:hAnsi="SimSun" w:eastAsia="SimSun" w:cs="SimSun"/>
          <w:sz w:val="24"/>
          <w:szCs w:val="24"/>
          <w:lang w:val="vi-VN"/>
        </w:rPr>
      </w:pPr>
      <w:r>
        <w:t xml:space="preserve">Hình Ảnh  </w:t>
      </w:r>
      <w:r>
        <w:fldChar w:fldCharType="begin"/>
      </w:r>
      <w:r>
        <w:instrText xml:space="preserve"> SEQ Hình_Ảnh_ \* ARABIC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vi-VN"/>
        </w:rPr>
        <w:t xml:space="preserve"> : Nạn rác thải ở Việt Nam</w:t>
      </w:r>
    </w:p>
    <w:p w14:paraId="4CF208CE">
      <w:pPr>
        <w:rPr>
          <w:rFonts w:hint="default" w:ascii="Times New Roman" w:hAnsi="Times New Roman" w:cs="Times New Roman"/>
          <w:lang w:val="vi-VN"/>
        </w:rPr>
      </w:pPr>
    </w:p>
    <w:p w14:paraId="3EF21EBF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46EA2105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61FDF8CA">
      <w:pPr>
        <w:jc w:val="center"/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6E458E8F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213573D6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47C9D61E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60366B0C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0BEF7346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74E7B8B4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  <w:t>* nhiệm vụ của nhóm là liệt kê chức năng và phi chức năng</w:t>
      </w:r>
      <w:r>
        <w:rPr>
          <w:rFonts w:hint="default" w:ascii="Times New Roman" w:hAnsi="Times New Roman" w:cs="Times New Roman"/>
          <w:lang w:val="vi-VN"/>
        </w:rPr>
        <w:t xml:space="preserve"> </w:t>
      </w:r>
    </w:p>
    <w:p w14:paraId="44DB8AEA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- chức năng :</w:t>
      </w:r>
    </w:p>
    <w:p w14:paraId="5C243753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 xml:space="preserve">(+) Đăng nhập/ đăng ký </w:t>
      </w:r>
    </w:p>
    <w:p w14:paraId="7467B5FE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 xml:space="preserve">(+) Lấy lại tài khoản khi quên </w:t>
      </w:r>
    </w:p>
    <w:p w14:paraId="594173E0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 xml:space="preserve">(+) Chức năng mua bán sản phẩm </w:t>
      </w:r>
    </w:p>
    <w:p w14:paraId="0D2CD9D3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(+) Chức năng thêm/sữa/xóa</w:t>
      </w:r>
    </w:p>
    <w:p w14:paraId="21BD3CD2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(+) Xem doanh thu (admin)</w:t>
      </w:r>
    </w:p>
    <w:p w14:paraId="08AE2F5F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 xml:space="preserve">(+) Tìm kiếm sản phẩm </w:t>
      </w:r>
    </w:p>
    <w:p w14:paraId="6AD0F6EB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(+) Chức năng nhận tiền khi thu gon rác bỏ vô thùng thông minh (AI sẽ phân loại rác và tính tiền)</w:t>
      </w:r>
    </w:p>
    <w:p w14:paraId="4E859F96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 xml:space="preserve">(+) Mua sản phẩm </w:t>
      </w:r>
    </w:p>
    <w:p w14:paraId="6A700F06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 xml:space="preserve">(+) </w:t>
      </w:r>
    </w:p>
    <w:p w14:paraId="6FB5D729">
      <w:pPr>
        <w:rPr>
          <w:rFonts w:hint="default" w:ascii="Times New Roman" w:hAnsi="Times New Roman" w:cs="Times New Roman"/>
          <w:lang w:val="vi-VN"/>
        </w:rPr>
      </w:pPr>
    </w:p>
    <w:p w14:paraId="35670175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- Phi chức năng :</w:t>
      </w:r>
    </w:p>
    <w:p w14:paraId="0EE9E86B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(+)</w:t>
      </w:r>
    </w:p>
    <w:p w14:paraId="2B062B7B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629A514A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282127E8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3B594E2D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2D9BA9BD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1000D56A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515335BC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338A597A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6FF1342C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50670149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077E6832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43C81A9E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2A433ABA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795712D6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75B85D19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535FCFED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7E93071A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2FFB2CA1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6FCD7F4B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654CF087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27CAEF7E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1A83569B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2B21E980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60E59B66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0AC7D91D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5683E65A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2D9D1C6A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217FC801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70DEA2AF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  <w:t>*phân chia nhiệm vụ của các thành viên (thời gian hoàn thành: )</w:t>
      </w:r>
    </w:p>
    <w:p w14:paraId="3DA16E1D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- frontend : html, css, js</w:t>
      </w:r>
    </w:p>
    <w:p w14:paraId="594C1CB9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 xml:space="preserve">(+) xây dựng trang: đăng kí, đăng nhập, trang chứ sản phẩm , trang admin </w:t>
      </w:r>
    </w:p>
    <w:p w14:paraId="109004F8">
      <w:pPr>
        <w:rPr>
          <w:rFonts w:hint="default" w:ascii="Times New Roman" w:hAnsi="Times New Roman" w:cs="Times New Roman"/>
          <w:lang w:val="vi-VN"/>
        </w:rPr>
      </w:pPr>
    </w:p>
    <w:p w14:paraId="0C4AB5F4">
      <w:pPr>
        <w:rPr>
          <w:rFonts w:hint="default" w:ascii="Times New Roman" w:hAnsi="Times New Roman" w:cs="Times New Roman"/>
          <w:lang w:val="vi-VN"/>
        </w:rPr>
      </w:pPr>
    </w:p>
    <w:p w14:paraId="652D34FB">
      <w:pPr>
        <w:rPr>
          <w:rFonts w:hint="default" w:ascii="Times New Roman" w:hAnsi="Times New Roman" w:cs="Times New Roman"/>
          <w:lang w:val="vi-VN"/>
        </w:rPr>
      </w:pPr>
    </w:p>
    <w:p w14:paraId="2B2ADA11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- backend : js và php</w:t>
      </w:r>
    </w:p>
    <w:p w14:paraId="7E9E2508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 xml:space="preserve">(+) xây dựng các chức năng cốt lỗi và kết nối với frontend </w:t>
      </w:r>
    </w:p>
    <w:p w14:paraId="1582B0B3">
      <w:pPr>
        <w:rPr>
          <w:rFonts w:hint="default" w:ascii="Times New Roman" w:hAnsi="Times New Roman" w:cs="Times New Roman"/>
          <w:lang w:val="vi-VN"/>
        </w:rPr>
      </w:pPr>
    </w:p>
    <w:p w14:paraId="2D86EA6B">
      <w:pPr>
        <w:rPr>
          <w:rFonts w:hint="default" w:ascii="Times New Roman" w:hAnsi="Times New Roman" w:cs="Times New Roman"/>
          <w:lang w:val="vi-VN"/>
        </w:rPr>
      </w:pPr>
    </w:p>
    <w:p w14:paraId="4C957E2C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- data base : xampp</w:t>
      </w:r>
    </w:p>
    <w:p w14:paraId="7880AA97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(+) tạo các bảng database trên phần mềm web (google, coccoc, ... )</w:t>
      </w:r>
    </w:p>
    <w:p w14:paraId="1FABE19A">
      <w:pPr>
        <w:rPr>
          <w:rFonts w:hint="default" w:ascii="Times New Roman" w:hAnsi="Times New Roman" w:cs="Times New Roman"/>
          <w:lang w:val="vi-VN"/>
        </w:rPr>
      </w:pPr>
    </w:p>
    <w:p w14:paraId="33270829">
      <w:pPr>
        <w:rPr>
          <w:rFonts w:hint="default" w:ascii="Times New Roman" w:hAnsi="Times New Roman" w:cs="Times New Roman"/>
          <w:lang w:val="vi-VN"/>
        </w:rPr>
      </w:pPr>
    </w:p>
    <w:p w14:paraId="6F6B693D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# lưu ý :  web chạy localhost</w:t>
      </w:r>
    </w:p>
    <w:p w14:paraId="2438035D">
      <w:pPr>
        <w:rPr>
          <w:rFonts w:hint="default" w:ascii="Times New Roman" w:hAnsi="Times New Roman" w:cs="Times New Roman"/>
          <w:lang w:val="vi-VN"/>
        </w:rPr>
      </w:pPr>
    </w:p>
    <w:p w14:paraId="34572F7E">
      <w:pPr>
        <w:rPr>
          <w:rFonts w:hint="default" w:ascii="Times New Roman" w:hAnsi="Times New Roman" w:cs="Times New Roman"/>
          <w:lang w:val="vi-VN"/>
        </w:rPr>
      </w:pPr>
    </w:p>
    <w:p w14:paraId="673BFD99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5BA3928B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7B4AD0F9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5B1B6572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41FC720C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1BB46492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51C543C3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43DAA4B4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243A7876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4868B3D2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65DC7838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6E255617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027D379F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67B54C93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1089CACC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4AABA99C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0BEDAF81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12E3F3C4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59D98062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781EEF06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755D62D3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300D0E76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5D8B285B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05875298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1232F9ED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3FD4005F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</w:p>
    <w:p w14:paraId="284D1A3E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  <w:t>* phân chia nhiệm vụ làm tiểu luận :</w:t>
      </w:r>
    </w:p>
    <w:p w14:paraId="14D3C718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- tìm kiếm nội dung và tổng hợp nội dung (chắt lọc thông tin từ nguồn có nguồn thôn tin kiểm chứng)</w:t>
      </w:r>
    </w:p>
    <w:p w14:paraId="50944AF6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 xml:space="preserve">- tìm kiếm các ảnh minh họa đúng yêu cầu bài </w:t>
      </w:r>
    </w:p>
    <w:p w14:paraId="0D640021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# lưu ý : định dạng chữ times new roman , cở chữ 14 đối với nội dung và mục lục, tiêu đề của chương ở cở chữ 16</w:t>
      </w:r>
    </w:p>
    <w:p w14:paraId="798277E7">
      <w:pPr>
        <w:rPr>
          <w:rFonts w:hint="default" w:ascii="Times New Roman" w:hAnsi="Times New Roman" w:cs="Times New Roman"/>
          <w:lang w:val="vi-VN"/>
        </w:rPr>
      </w:pPr>
    </w:p>
    <w:p w14:paraId="6D353F36">
      <w:pPr>
        <w:rPr>
          <w:rFonts w:hint="default" w:ascii="Times New Roman" w:hAnsi="Times New Roman" w:cs="Times New Roman"/>
          <w:lang w:val="vi-VN"/>
        </w:rPr>
      </w:pPr>
    </w:p>
    <w:p w14:paraId="09FDB2AA">
      <w:pPr>
        <w:rPr>
          <w:rFonts w:hint="default" w:ascii="Times New Roman" w:hAnsi="Times New Roman" w:cs="Times New Roman"/>
          <w:lang w:val="vi-VN"/>
        </w:rPr>
      </w:pPr>
    </w:p>
    <w:p w14:paraId="38907FEB">
      <w:pPr>
        <w:rPr>
          <w:rFonts w:hint="default" w:ascii="Times New Roman" w:hAnsi="Times New Roman" w:cs="Times New Roman"/>
          <w:lang w:val="vi-VN"/>
        </w:rPr>
      </w:pPr>
    </w:p>
    <w:p w14:paraId="206CC28A">
      <w:pPr>
        <w:rPr>
          <w:rFonts w:hint="default" w:ascii="Times New Roman" w:hAnsi="Times New Roman" w:cs="Times New Roman"/>
          <w:lang w:val="vi-VN"/>
        </w:rPr>
      </w:pPr>
    </w:p>
    <w:p w14:paraId="20D1B47A">
      <w:pPr>
        <w:rPr>
          <w:rFonts w:hint="default" w:ascii="Times New Roman" w:hAnsi="Times New Roman" w:cs="Times New Roman"/>
          <w:lang w:val="vi-VN"/>
        </w:rPr>
      </w:pPr>
    </w:p>
    <w:p w14:paraId="7B279148">
      <w:pPr>
        <w:rPr>
          <w:rFonts w:hint="default" w:ascii="Times New Roman" w:hAnsi="Times New Roman" w:cs="Times New Roman"/>
          <w:lang w:val="vi-VN"/>
        </w:rPr>
      </w:pPr>
    </w:p>
    <w:p w14:paraId="4120B94B">
      <w:pPr>
        <w:rPr>
          <w:rFonts w:hint="default" w:ascii="Times New Roman" w:hAnsi="Times New Roman" w:cs="Times New Roman"/>
          <w:lang w:val="vi-VN"/>
        </w:rPr>
      </w:pPr>
    </w:p>
    <w:p w14:paraId="1548465C">
      <w:pPr>
        <w:rPr>
          <w:rFonts w:hint="default" w:ascii="Times New Roman" w:hAnsi="Times New Roman" w:cs="Times New Roman"/>
          <w:lang w:val="vi-VN"/>
        </w:rPr>
      </w:pPr>
    </w:p>
    <w:p w14:paraId="51979774">
      <w:pPr>
        <w:rPr>
          <w:rFonts w:hint="default" w:ascii="Times New Roman" w:hAnsi="Times New Roman" w:cs="Times New Roman"/>
          <w:lang w:val="vi-VN"/>
        </w:rPr>
      </w:pPr>
    </w:p>
    <w:p w14:paraId="74201BA0">
      <w:pPr>
        <w:rPr>
          <w:rFonts w:hint="default" w:ascii="Times New Roman" w:hAnsi="Times New Roman" w:cs="Times New Roman"/>
          <w:lang w:val="vi-VN"/>
        </w:rPr>
      </w:pPr>
    </w:p>
    <w:p w14:paraId="156A71E3">
      <w:pPr>
        <w:rPr>
          <w:rFonts w:hint="default" w:ascii="Times New Roman" w:hAnsi="Times New Roman" w:cs="Times New Roman"/>
          <w:lang w:val="vi-VN"/>
        </w:rPr>
      </w:pPr>
    </w:p>
    <w:p w14:paraId="087AA484">
      <w:pPr>
        <w:rPr>
          <w:rFonts w:hint="default" w:ascii="Times New Roman" w:hAnsi="Times New Roman" w:cs="Times New Roman"/>
          <w:lang w:val="vi-VN"/>
        </w:rPr>
      </w:pPr>
    </w:p>
    <w:p w14:paraId="2103C1B8">
      <w:pPr>
        <w:rPr>
          <w:rFonts w:hint="default" w:ascii="Times New Roman" w:hAnsi="Times New Roman" w:cs="Times New Roman"/>
          <w:lang w:val="vi-VN"/>
        </w:rPr>
      </w:pPr>
    </w:p>
    <w:p w14:paraId="1882E0FE">
      <w:pPr>
        <w:rPr>
          <w:rFonts w:hint="default" w:ascii="Times New Roman" w:hAnsi="Times New Roman" w:cs="Times New Roman"/>
          <w:lang w:val="vi-VN"/>
        </w:rPr>
      </w:pPr>
    </w:p>
    <w:p w14:paraId="0DDA925C">
      <w:pPr>
        <w:rPr>
          <w:rFonts w:hint="default" w:ascii="Times New Roman" w:hAnsi="Times New Roman" w:cs="Times New Roman"/>
          <w:lang w:val="vi-VN"/>
        </w:rPr>
      </w:pPr>
    </w:p>
    <w:p w14:paraId="19CED2DC">
      <w:pPr>
        <w:rPr>
          <w:rFonts w:hint="default" w:ascii="Times New Roman" w:hAnsi="Times New Roman" w:cs="Times New Roman"/>
          <w:lang w:val="vi-VN"/>
        </w:rPr>
      </w:pPr>
    </w:p>
    <w:p w14:paraId="17DAC500">
      <w:pPr>
        <w:rPr>
          <w:rFonts w:hint="default" w:ascii="Times New Roman" w:hAnsi="Times New Roman" w:cs="Times New Roman"/>
          <w:lang w:val="vi-VN"/>
        </w:rPr>
      </w:pPr>
    </w:p>
    <w:p w14:paraId="136C0E56">
      <w:pPr>
        <w:rPr>
          <w:rFonts w:hint="default" w:ascii="Times New Roman" w:hAnsi="Times New Roman" w:cs="Times New Roman"/>
          <w:lang w:val="vi-VN"/>
        </w:rPr>
      </w:pPr>
    </w:p>
    <w:p w14:paraId="1DA32BB4">
      <w:pPr>
        <w:rPr>
          <w:rFonts w:hint="default" w:ascii="Times New Roman" w:hAnsi="Times New Roman" w:cs="Times New Roman"/>
          <w:lang w:val="vi-VN"/>
        </w:rPr>
      </w:pPr>
    </w:p>
    <w:p w14:paraId="53D6308D">
      <w:pPr>
        <w:rPr>
          <w:rFonts w:hint="default" w:ascii="Times New Roman" w:hAnsi="Times New Roman" w:cs="Times New Roman"/>
          <w:lang w:val="vi-VN"/>
        </w:rPr>
      </w:pPr>
    </w:p>
    <w:p w14:paraId="1E24F3B5">
      <w:pPr>
        <w:rPr>
          <w:rFonts w:hint="default" w:ascii="Times New Roman" w:hAnsi="Times New Roman" w:cs="Times New Roman"/>
          <w:lang w:val="vi-VN"/>
        </w:rPr>
      </w:pPr>
    </w:p>
    <w:p w14:paraId="14A7C9DC">
      <w:pPr>
        <w:rPr>
          <w:rFonts w:hint="default" w:ascii="Times New Roman" w:hAnsi="Times New Roman" w:cs="Times New Roman"/>
          <w:lang w:val="vi-VN"/>
        </w:rPr>
      </w:pPr>
    </w:p>
    <w:p w14:paraId="6ABAA976">
      <w:pPr>
        <w:rPr>
          <w:rFonts w:hint="default" w:ascii="Times New Roman" w:hAnsi="Times New Roman" w:cs="Times New Roman"/>
          <w:lang w:val="vi-VN"/>
        </w:rPr>
      </w:pPr>
    </w:p>
    <w:p w14:paraId="10D453C8">
      <w:pPr>
        <w:rPr>
          <w:rFonts w:hint="default" w:ascii="Times New Roman" w:hAnsi="Times New Roman" w:cs="Times New Roman"/>
          <w:lang w:val="vi-VN"/>
        </w:rPr>
      </w:pPr>
    </w:p>
    <w:p w14:paraId="633EE463">
      <w:pPr>
        <w:rPr>
          <w:rFonts w:hint="default" w:ascii="Times New Roman" w:hAnsi="Times New Roman" w:cs="Times New Roman"/>
          <w:lang w:val="vi-VN"/>
        </w:rPr>
      </w:pPr>
    </w:p>
    <w:p w14:paraId="1C34663B">
      <w:pPr>
        <w:rPr>
          <w:rFonts w:hint="default" w:ascii="Times New Roman" w:hAnsi="Times New Roman" w:cs="Times New Roman"/>
          <w:lang w:val="vi-VN"/>
        </w:rPr>
      </w:pPr>
    </w:p>
    <w:p w14:paraId="7A99ED12">
      <w:pPr>
        <w:rPr>
          <w:rFonts w:hint="default" w:ascii="Times New Roman" w:hAnsi="Times New Roman" w:cs="Times New Roman"/>
          <w:lang w:val="vi-VN"/>
        </w:rPr>
      </w:pPr>
    </w:p>
    <w:p w14:paraId="7B8B7370">
      <w:pPr>
        <w:rPr>
          <w:rFonts w:hint="default" w:ascii="Times New Roman" w:hAnsi="Times New Roman" w:cs="Times New Roman"/>
          <w:lang w:val="vi-VN"/>
        </w:rPr>
      </w:pPr>
    </w:p>
    <w:p w14:paraId="7864D11D">
      <w:pPr>
        <w:rPr>
          <w:rFonts w:hint="default" w:ascii="Times New Roman" w:hAnsi="Times New Roman" w:cs="Times New Roman"/>
          <w:lang w:val="vi-VN"/>
        </w:rPr>
      </w:pPr>
    </w:p>
    <w:p w14:paraId="3D2BFE05">
      <w:pPr>
        <w:rPr>
          <w:rFonts w:hint="default" w:ascii="Times New Roman" w:hAnsi="Times New Roman" w:cs="Times New Roman"/>
          <w:lang w:val="vi-VN"/>
        </w:rPr>
      </w:pPr>
    </w:p>
    <w:p w14:paraId="15482F89">
      <w:pPr>
        <w:rPr>
          <w:rFonts w:hint="default" w:ascii="Times New Roman" w:hAnsi="Times New Roman" w:cs="Times New Roman"/>
          <w:lang w:val="vi-VN"/>
        </w:rPr>
      </w:pPr>
    </w:p>
    <w:p w14:paraId="048BDE4F">
      <w:pPr>
        <w:rPr>
          <w:rFonts w:hint="default" w:ascii="Times New Roman" w:hAnsi="Times New Roman" w:cs="Times New Roman"/>
          <w:lang w:val="vi-VN"/>
        </w:rPr>
      </w:pPr>
    </w:p>
    <w:p w14:paraId="627EB9ED">
      <w:pPr>
        <w:rPr>
          <w:rFonts w:hint="default" w:ascii="Times New Roman" w:hAnsi="Times New Roman" w:cs="Times New Roman"/>
          <w:lang w:val="vi-VN"/>
        </w:rPr>
      </w:pPr>
    </w:p>
    <w:p w14:paraId="4ECF6096">
      <w:pPr>
        <w:rPr>
          <w:rFonts w:hint="default" w:ascii="Times New Roman" w:hAnsi="Times New Roman" w:cs="Times New Roman"/>
          <w:lang w:val="vi-VN"/>
        </w:rPr>
      </w:pPr>
    </w:p>
    <w:p w14:paraId="2E94A24A">
      <w:pPr>
        <w:rPr>
          <w:rFonts w:hint="default" w:ascii="Times New Roman" w:hAnsi="Times New Roman" w:cs="Times New Roman"/>
          <w:lang w:val="vi-VN"/>
        </w:rPr>
      </w:pPr>
    </w:p>
    <w:p w14:paraId="6513F617">
      <w:pPr>
        <w:rPr>
          <w:rFonts w:hint="default" w:ascii="Times New Roman" w:hAnsi="Times New Roman" w:cs="Times New Roman"/>
          <w:lang w:val="vi-VN"/>
        </w:rPr>
      </w:pPr>
    </w:p>
    <w:p w14:paraId="54EE7844">
      <w:pP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color w:val="4874CB" w:themeColor="accent1"/>
          <w:lang w:val="vi-VN"/>
          <w14:textFill>
            <w14:solidFill>
              <w14:schemeClr w14:val="accent1"/>
            </w14:solidFill>
          </w14:textFill>
        </w:rPr>
        <w:t>* phân chia nội dung làm slide :</w:t>
      </w:r>
    </w:p>
    <w:p w14:paraId="4E17DAEE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- tối đa 24 slide (bao gồm: slide nd và slide mở đầu và kết thức)</w:t>
      </w:r>
    </w:p>
    <w:p w14:paraId="40F0A44D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- làm slide ở dạng 7/3 (70 % ảnh và 30% nội dung)</w:t>
      </w:r>
    </w:p>
    <w:p w14:paraId="5F735575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 xml:space="preserve">- kiếm hình ảnh minh họa </w:t>
      </w:r>
    </w:p>
    <w:p w14:paraId="5D7720C6">
      <w:pPr>
        <w:rPr>
          <w:rFonts w:hint="default" w:ascii="Times New Roman" w:hAnsi="Times New Roman" w:cs="Times New Roman"/>
          <w:lang w:val="vi-VN"/>
        </w:rPr>
      </w:pPr>
    </w:p>
    <w:p w14:paraId="17B8888B">
      <w:pPr>
        <w:rPr>
          <w:rFonts w:hint="default" w:ascii="Times New Roman" w:hAnsi="Times New Roman" w:cs="Times New Roman"/>
          <w:sz w:val="36"/>
          <w:szCs w:val="36"/>
          <w:lang w:val="vi-VN"/>
        </w:rPr>
      </w:pPr>
    </w:p>
    <w:p w14:paraId="04D4FDB8">
      <w:pPr>
        <w:rPr>
          <w:rFonts w:hint="default" w:ascii="Times New Roman" w:hAnsi="Times New Roman" w:cs="Times New Roman"/>
          <w:sz w:val="36"/>
          <w:szCs w:val="36"/>
          <w:lang w:val="vi-VN"/>
        </w:rPr>
      </w:pPr>
    </w:p>
    <w:p w14:paraId="3ADD6733">
      <w:pPr>
        <w:rPr>
          <w:rFonts w:hint="default" w:ascii="Times New Roman" w:hAnsi="Times New Roman" w:cs="Times New Roman"/>
          <w:sz w:val="36"/>
          <w:szCs w:val="36"/>
          <w:lang w:val="vi-VN"/>
        </w:rPr>
      </w:pPr>
    </w:p>
    <w:p w14:paraId="610C5BA9">
      <w:pPr>
        <w:rPr>
          <w:rFonts w:hint="default" w:ascii="Times New Roman" w:hAnsi="Times New Roman" w:cs="Times New Roman"/>
          <w:sz w:val="36"/>
          <w:szCs w:val="36"/>
          <w:lang w:val="vi-VN"/>
        </w:rPr>
      </w:pPr>
    </w:p>
    <w:p w14:paraId="5FEEC903">
      <w:pPr>
        <w:rPr>
          <w:rFonts w:hint="default" w:ascii="Times New Roman" w:hAnsi="Times New Roman" w:cs="Times New Roman"/>
          <w:sz w:val="36"/>
          <w:szCs w:val="36"/>
          <w:lang w:val="vi-VN"/>
        </w:rPr>
      </w:pPr>
    </w:p>
    <w:p w14:paraId="20C1417D">
      <w:pPr>
        <w:rPr>
          <w:rFonts w:hint="default" w:ascii="Times New Roman" w:hAnsi="Times New Roman" w:cs="Times New Roman"/>
          <w:sz w:val="36"/>
          <w:szCs w:val="36"/>
          <w:lang w:val="vi-VN"/>
        </w:rPr>
      </w:pPr>
    </w:p>
    <w:p w14:paraId="68C9990A">
      <w:pPr>
        <w:rPr>
          <w:rFonts w:hint="default" w:ascii="Times New Roman" w:hAnsi="Times New Roman" w:cs="Times New Roman"/>
          <w:sz w:val="36"/>
          <w:szCs w:val="36"/>
          <w:lang w:val="vi-VN"/>
        </w:rPr>
      </w:pPr>
    </w:p>
    <w:p w14:paraId="5191CA87">
      <w:pPr>
        <w:rPr>
          <w:rFonts w:hint="default" w:ascii="Times New Roman" w:hAnsi="Times New Roman" w:cs="Times New Roman"/>
          <w:sz w:val="36"/>
          <w:szCs w:val="36"/>
          <w:lang w:val="vi-VN"/>
        </w:rPr>
      </w:pPr>
    </w:p>
    <w:p w14:paraId="51437C11">
      <w:pPr>
        <w:rPr>
          <w:rFonts w:hint="default" w:ascii="Times New Roman" w:hAnsi="Times New Roman" w:cs="Times New Roman"/>
          <w:sz w:val="36"/>
          <w:szCs w:val="36"/>
          <w:lang w:val="vi-VN"/>
        </w:rPr>
      </w:pPr>
    </w:p>
    <w:p w14:paraId="2764A6CF">
      <w:pPr>
        <w:rPr>
          <w:rFonts w:hint="default" w:ascii="Times New Roman" w:hAnsi="Times New Roman" w:cs="Times New Roman"/>
          <w:sz w:val="36"/>
          <w:szCs w:val="36"/>
          <w:lang w:val="vi-VN"/>
        </w:rPr>
      </w:pPr>
    </w:p>
    <w:p w14:paraId="348A878C">
      <w:pPr>
        <w:rPr>
          <w:rFonts w:hint="default" w:ascii="Times New Roman" w:hAnsi="Times New Roman" w:cs="Times New Roman"/>
          <w:sz w:val="36"/>
          <w:szCs w:val="36"/>
          <w:lang w:val="vi-VN"/>
        </w:rPr>
      </w:pPr>
    </w:p>
    <w:p w14:paraId="5C6BF8D9">
      <w:pPr>
        <w:rPr>
          <w:rFonts w:hint="default" w:ascii="Times New Roman" w:hAnsi="Times New Roman" w:cs="Times New Roman"/>
          <w:sz w:val="36"/>
          <w:szCs w:val="36"/>
          <w:lang w:val="vi-VN"/>
        </w:rPr>
      </w:pPr>
    </w:p>
    <w:p w14:paraId="2AF1CC1A">
      <w:pPr>
        <w:rPr>
          <w:rFonts w:hint="default" w:ascii="Times New Roman" w:hAnsi="Times New Roman" w:cs="Times New Roman"/>
          <w:sz w:val="36"/>
          <w:szCs w:val="36"/>
          <w:lang w:val="vi-VN"/>
        </w:rPr>
      </w:pPr>
    </w:p>
    <w:p w14:paraId="372F1443">
      <w:pPr>
        <w:rPr>
          <w:rFonts w:hint="default" w:ascii="Times New Roman" w:hAnsi="Times New Roman" w:cs="Times New Roman"/>
          <w:sz w:val="36"/>
          <w:szCs w:val="36"/>
          <w:lang w:val="vi-VN"/>
        </w:rPr>
      </w:pPr>
    </w:p>
    <w:p w14:paraId="44AE026B">
      <w:pPr>
        <w:rPr>
          <w:rFonts w:hint="default" w:ascii="Times New Roman" w:hAnsi="Times New Roman" w:cs="Times New Roman"/>
          <w:sz w:val="36"/>
          <w:szCs w:val="36"/>
          <w:lang w:val="vi-VN"/>
        </w:rPr>
      </w:pPr>
    </w:p>
    <w:p w14:paraId="11668D78">
      <w:pPr>
        <w:rPr>
          <w:rFonts w:hint="default" w:ascii="Times New Roman" w:hAnsi="Times New Roman" w:cs="Times New Roman"/>
          <w:sz w:val="36"/>
          <w:szCs w:val="36"/>
          <w:lang w:val="vi-VN"/>
        </w:rPr>
      </w:pPr>
    </w:p>
    <w:p w14:paraId="6059C64E">
      <w:pPr>
        <w:rPr>
          <w:rFonts w:hint="default" w:ascii="Times New Roman" w:hAnsi="Times New Roman" w:cs="Times New Roman"/>
          <w:sz w:val="36"/>
          <w:szCs w:val="36"/>
          <w:lang w:val="vi-VN"/>
        </w:rPr>
      </w:pPr>
    </w:p>
    <w:p w14:paraId="58715497">
      <w:pPr>
        <w:rPr>
          <w:rFonts w:hint="default" w:ascii="Times New Roman" w:hAnsi="Times New Roman" w:cs="Times New Roman"/>
          <w:sz w:val="36"/>
          <w:szCs w:val="36"/>
          <w:lang w:val="vi-VN"/>
        </w:rPr>
      </w:pPr>
    </w:p>
    <w:p w14:paraId="11CD46F4">
      <w:pPr>
        <w:rPr>
          <w:rFonts w:hint="default" w:ascii="Times New Roman" w:hAnsi="Times New Roman" w:cs="Times New Roman"/>
          <w:sz w:val="36"/>
          <w:szCs w:val="36"/>
          <w:lang w:val="vi-VN"/>
        </w:rPr>
      </w:pPr>
    </w:p>
    <w:p w14:paraId="5C5EBBBB">
      <w:pPr>
        <w:rPr>
          <w:rFonts w:hint="default" w:ascii="Times New Roman" w:hAnsi="Times New Roman" w:cs="Times New Roman"/>
          <w:sz w:val="36"/>
          <w:szCs w:val="36"/>
          <w:lang w:val="vi-VN"/>
        </w:rPr>
      </w:pPr>
    </w:p>
    <w:p w14:paraId="6A705583">
      <w:pPr>
        <w:rPr>
          <w:rFonts w:hint="default" w:ascii="Times New Roman" w:hAnsi="Times New Roman" w:cs="Times New Roman"/>
          <w:sz w:val="36"/>
          <w:szCs w:val="36"/>
          <w:lang w:val="vi-VN"/>
        </w:rPr>
      </w:pPr>
    </w:p>
    <w:p w14:paraId="789A7CEC">
      <w:pPr>
        <w:rPr>
          <w:rFonts w:hint="default" w:ascii="Times New Roman" w:hAnsi="Times New Roman" w:cs="Times New Roman"/>
          <w:sz w:val="36"/>
          <w:szCs w:val="36"/>
          <w:lang w:val="vi-VN"/>
        </w:rPr>
      </w:pPr>
    </w:p>
    <w:p w14:paraId="2393BE4E">
      <w:pPr>
        <w:rPr>
          <w:rFonts w:hint="default" w:ascii="Times New Roman" w:hAnsi="Times New Roman" w:cs="Times New Roman"/>
          <w:sz w:val="36"/>
          <w:szCs w:val="36"/>
          <w:lang w:val="vi-VN"/>
        </w:rPr>
      </w:pPr>
    </w:p>
    <w:p w14:paraId="07F3F805">
      <w:pPr>
        <w:rPr>
          <w:rFonts w:hint="default" w:ascii="Times New Roman" w:hAnsi="Times New Roman" w:cs="Times New Roman"/>
          <w:sz w:val="36"/>
          <w:szCs w:val="36"/>
          <w:lang w:val="vi-VN"/>
        </w:rPr>
      </w:pPr>
    </w:p>
    <w:p w14:paraId="55C1C702">
      <w:pPr>
        <w:rPr>
          <w:rFonts w:hint="default" w:ascii="Times New Roman" w:hAnsi="Times New Roman" w:cs="Times New Roman"/>
          <w:sz w:val="36"/>
          <w:szCs w:val="36"/>
          <w:lang w:val="vi-VN"/>
        </w:rPr>
      </w:pPr>
    </w:p>
    <w:p w14:paraId="21EFB89D">
      <w:pPr>
        <w:rPr>
          <w:rFonts w:hint="default" w:ascii="Times New Roman" w:hAnsi="Times New Roman" w:cs="Times New Roman"/>
          <w:sz w:val="36"/>
          <w:szCs w:val="36"/>
          <w:lang w:val="vi-VN"/>
        </w:rPr>
      </w:pPr>
    </w:p>
    <w:p w14:paraId="41F8BAB3">
      <w:pPr>
        <w:rPr>
          <w:rFonts w:hint="default" w:ascii="Times New Roman" w:hAnsi="Times New Roman" w:cs="Times New Roman"/>
          <w:sz w:val="36"/>
          <w:szCs w:val="36"/>
          <w:lang w:val="vi-VN"/>
        </w:rPr>
      </w:pPr>
    </w:p>
    <w:p w14:paraId="77A7D21F">
      <w:pPr>
        <w:rPr>
          <w:rFonts w:hint="default" w:ascii="Times New Roman" w:hAnsi="Times New Roman" w:cs="Times New Roman"/>
          <w:sz w:val="36"/>
          <w:szCs w:val="36"/>
          <w:lang w:val="vi-VN"/>
        </w:rPr>
      </w:pPr>
    </w:p>
    <w:p w14:paraId="4D3F20A4">
      <w:pPr>
        <w:rPr>
          <w:rFonts w:hint="default" w:ascii="Times New Roman" w:hAnsi="Times New Roman" w:cs="Times New Roman"/>
          <w:sz w:val="36"/>
          <w:szCs w:val="36"/>
          <w:lang w:val="vi-VN"/>
        </w:rPr>
      </w:pPr>
    </w:p>
    <w:p w14:paraId="416EDEEB">
      <w:pPr>
        <w:rPr>
          <w:rFonts w:hint="default" w:ascii="Times New Roman" w:hAnsi="Times New Roman" w:cs="Times New Roman"/>
          <w:sz w:val="36"/>
          <w:szCs w:val="36"/>
          <w:lang w:val="vi-VN"/>
        </w:rPr>
      </w:pPr>
      <w:r>
        <w:rPr>
          <w:rFonts w:hint="default" w:ascii="Times New Roman" w:hAnsi="Times New Roman" w:cs="Times New Roman"/>
          <w:sz w:val="36"/>
          <w:szCs w:val="36"/>
          <w:lang w:val="vi-VN"/>
        </w:rPr>
        <w:t>Bảng đánh giá mức độ đóng góp của thành viên trong tổ:</w:t>
      </w:r>
    </w:p>
    <w:p w14:paraId="3B05C349">
      <w:pPr>
        <w:rPr>
          <w:rFonts w:hint="default" w:ascii="Times New Roman" w:hAnsi="Times New Roman" w:cs="Times New Roman"/>
          <w:sz w:val="36"/>
          <w:szCs w:val="36"/>
          <w:lang w:val="vi-VN"/>
        </w:rPr>
      </w:pP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4"/>
        <w:gridCol w:w="3104"/>
        <w:gridCol w:w="2587"/>
        <w:gridCol w:w="2117"/>
      </w:tblGrid>
      <w:tr w14:paraId="1EBC2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7" w:type="dxa"/>
            <w:shd w:val="clear" w:color="auto" w:fill="E54C5E" w:themeFill="accent6"/>
          </w:tcPr>
          <w:p w14:paraId="13EDA095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STT</w:t>
            </w:r>
          </w:p>
        </w:tc>
        <w:tc>
          <w:tcPr>
            <w:tcW w:w="3123" w:type="dxa"/>
            <w:shd w:val="clear" w:color="auto" w:fill="E54C5E" w:themeFill="accent6"/>
          </w:tcPr>
          <w:p w14:paraId="60409C3E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Họ và tên</w:t>
            </w:r>
          </w:p>
        </w:tc>
        <w:tc>
          <w:tcPr>
            <w:tcW w:w="2601" w:type="dxa"/>
            <w:shd w:val="clear" w:color="auto" w:fill="E54C5E" w:themeFill="accent6"/>
          </w:tcPr>
          <w:p w14:paraId="59241343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 xml:space="preserve">Phần trăm tham gia </w:t>
            </w:r>
          </w:p>
        </w:tc>
        <w:tc>
          <w:tcPr>
            <w:tcW w:w="2131" w:type="dxa"/>
            <w:shd w:val="clear" w:color="auto" w:fill="E54C5E" w:themeFill="accent6"/>
          </w:tcPr>
          <w:p w14:paraId="135FC367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 xml:space="preserve">Ghi chú </w:t>
            </w:r>
          </w:p>
        </w:tc>
      </w:tr>
      <w:tr w14:paraId="0B6EF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7" w:type="dxa"/>
          </w:tcPr>
          <w:p w14:paraId="4BE92342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1</w:t>
            </w:r>
          </w:p>
        </w:tc>
        <w:tc>
          <w:tcPr>
            <w:tcW w:w="3123" w:type="dxa"/>
          </w:tcPr>
          <w:p w14:paraId="15D6D983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Lê Hồng Sang</w:t>
            </w:r>
          </w:p>
        </w:tc>
        <w:tc>
          <w:tcPr>
            <w:tcW w:w="2601" w:type="dxa"/>
          </w:tcPr>
          <w:p w14:paraId="62B89945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../100%</w:t>
            </w:r>
          </w:p>
        </w:tc>
        <w:tc>
          <w:tcPr>
            <w:tcW w:w="2131" w:type="dxa"/>
          </w:tcPr>
          <w:p w14:paraId="7E4615DB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</w:p>
        </w:tc>
      </w:tr>
      <w:tr w14:paraId="0ACED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667" w:type="dxa"/>
          </w:tcPr>
          <w:p w14:paraId="0E3722D2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2</w:t>
            </w:r>
          </w:p>
        </w:tc>
        <w:tc>
          <w:tcPr>
            <w:tcW w:w="3123" w:type="dxa"/>
          </w:tcPr>
          <w:p w14:paraId="1B14CD1A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Chế Trần Tuấn Anh</w:t>
            </w:r>
          </w:p>
        </w:tc>
        <w:tc>
          <w:tcPr>
            <w:tcW w:w="2601" w:type="dxa"/>
          </w:tcPr>
          <w:p w14:paraId="2189F846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../100%</w:t>
            </w:r>
          </w:p>
        </w:tc>
        <w:tc>
          <w:tcPr>
            <w:tcW w:w="2131" w:type="dxa"/>
          </w:tcPr>
          <w:p w14:paraId="4BD06342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</w:p>
        </w:tc>
      </w:tr>
      <w:tr w14:paraId="2D331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7" w:type="dxa"/>
          </w:tcPr>
          <w:p w14:paraId="475133B4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3</w:t>
            </w:r>
          </w:p>
        </w:tc>
        <w:tc>
          <w:tcPr>
            <w:tcW w:w="3123" w:type="dxa"/>
          </w:tcPr>
          <w:p w14:paraId="38F65B30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 xml:space="preserve">Thạch lý dạ </w:t>
            </w:r>
          </w:p>
        </w:tc>
        <w:tc>
          <w:tcPr>
            <w:tcW w:w="2601" w:type="dxa"/>
          </w:tcPr>
          <w:p w14:paraId="6B6949C8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../100%</w:t>
            </w:r>
          </w:p>
        </w:tc>
        <w:tc>
          <w:tcPr>
            <w:tcW w:w="2131" w:type="dxa"/>
          </w:tcPr>
          <w:p w14:paraId="0055B8D6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</w:p>
        </w:tc>
      </w:tr>
      <w:tr w14:paraId="20F6C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7" w:type="dxa"/>
          </w:tcPr>
          <w:p w14:paraId="71E35FE2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4</w:t>
            </w:r>
          </w:p>
        </w:tc>
        <w:tc>
          <w:tcPr>
            <w:tcW w:w="3123" w:type="dxa"/>
          </w:tcPr>
          <w:p w14:paraId="14CADF15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Nguyễn Khách Duy</w:t>
            </w:r>
          </w:p>
        </w:tc>
        <w:tc>
          <w:tcPr>
            <w:tcW w:w="2601" w:type="dxa"/>
          </w:tcPr>
          <w:p w14:paraId="26CE80E4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../100%</w:t>
            </w:r>
          </w:p>
        </w:tc>
        <w:tc>
          <w:tcPr>
            <w:tcW w:w="2131" w:type="dxa"/>
          </w:tcPr>
          <w:p w14:paraId="23FFFC71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</w:p>
        </w:tc>
      </w:tr>
      <w:tr w14:paraId="775D3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7" w:type="dxa"/>
          </w:tcPr>
          <w:p w14:paraId="52D9B9D7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5</w:t>
            </w:r>
          </w:p>
        </w:tc>
        <w:tc>
          <w:tcPr>
            <w:tcW w:w="3123" w:type="dxa"/>
          </w:tcPr>
          <w:p w14:paraId="272524DE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Dương Nhựt Anh</w:t>
            </w:r>
          </w:p>
        </w:tc>
        <w:tc>
          <w:tcPr>
            <w:tcW w:w="2601" w:type="dxa"/>
          </w:tcPr>
          <w:p w14:paraId="049E9BD9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../100%</w:t>
            </w:r>
          </w:p>
        </w:tc>
        <w:tc>
          <w:tcPr>
            <w:tcW w:w="2131" w:type="dxa"/>
          </w:tcPr>
          <w:p w14:paraId="70E0A5CA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</w:p>
        </w:tc>
      </w:tr>
      <w:tr w14:paraId="47D28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7" w:type="dxa"/>
          </w:tcPr>
          <w:p w14:paraId="6CD151E1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6</w:t>
            </w:r>
          </w:p>
        </w:tc>
        <w:tc>
          <w:tcPr>
            <w:tcW w:w="3123" w:type="dxa"/>
          </w:tcPr>
          <w:p w14:paraId="58A04CD0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 xml:space="preserve">Lâm Trường Hải </w:t>
            </w:r>
          </w:p>
        </w:tc>
        <w:tc>
          <w:tcPr>
            <w:tcW w:w="2601" w:type="dxa"/>
          </w:tcPr>
          <w:p w14:paraId="7738184E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../100%</w:t>
            </w:r>
          </w:p>
        </w:tc>
        <w:tc>
          <w:tcPr>
            <w:tcW w:w="2131" w:type="dxa"/>
          </w:tcPr>
          <w:p w14:paraId="1A3EDB0D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</w:p>
        </w:tc>
      </w:tr>
      <w:tr w14:paraId="2947E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7" w:type="dxa"/>
          </w:tcPr>
          <w:p w14:paraId="10AB9434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7</w:t>
            </w:r>
          </w:p>
        </w:tc>
        <w:tc>
          <w:tcPr>
            <w:tcW w:w="3123" w:type="dxa"/>
          </w:tcPr>
          <w:p w14:paraId="24155FA5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Trần Thị Hồng Anh</w:t>
            </w:r>
          </w:p>
        </w:tc>
        <w:tc>
          <w:tcPr>
            <w:tcW w:w="2601" w:type="dxa"/>
          </w:tcPr>
          <w:p w14:paraId="51A2B4CC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../100%</w:t>
            </w:r>
          </w:p>
        </w:tc>
        <w:tc>
          <w:tcPr>
            <w:tcW w:w="2131" w:type="dxa"/>
          </w:tcPr>
          <w:p w14:paraId="6179A928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</w:p>
        </w:tc>
      </w:tr>
    </w:tbl>
    <w:p w14:paraId="48960BF9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6321F185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 xml:space="preserve">Link Github : </w:t>
      </w:r>
      <w:r>
        <w:rPr>
          <w:rFonts w:hint="default" w:ascii="Times New Roman" w:hAnsi="Times New Roman" w:cs="Times New Roman"/>
          <w:lang w:val="vi-VN"/>
        </w:rPr>
        <w:fldChar w:fldCharType="begin"/>
      </w:r>
      <w:r>
        <w:rPr>
          <w:rFonts w:hint="default" w:ascii="Times New Roman" w:hAnsi="Times New Roman" w:cs="Times New Roman"/>
          <w:lang w:val="vi-VN"/>
        </w:rPr>
        <w:instrText xml:space="preserve"> HYPERLINK "https://github.com/sanglh1250-bot/Website-Th-ng-M-i.git" </w:instrText>
      </w:r>
      <w:r>
        <w:rPr>
          <w:rFonts w:hint="default" w:ascii="Times New Roman" w:hAnsi="Times New Roman" w:cs="Times New Roman"/>
          <w:lang w:val="vi-VN"/>
        </w:rPr>
        <w:fldChar w:fldCharType="separate"/>
      </w:r>
      <w:r>
        <w:rPr>
          <w:rStyle w:val="51"/>
          <w:rFonts w:hint="default" w:ascii="Times New Roman" w:hAnsi="Times New Roman" w:cs="Times New Roman"/>
          <w:lang w:val="vi-VN"/>
        </w:rPr>
        <w:t>https://github.</w:t>
      </w:r>
      <w:bookmarkStart w:id="0" w:name="_GoBack"/>
      <w:bookmarkEnd w:id="0"/>
      <w:r>
        <w:rPr>
          <w:rStyle w:val="51"/>
          <w:rFonts w:hint="default" w:ascii="Times New Roman" w:hAnsi="Times New Roman" w:cs="Times New Roman"/>
          <w:lang w:val="vi-VN"/>
        </w:rPr>
        <w:t>com/sanglh1250-bot/Website-Th-ng-M-i.git</w:t>
      </w:r>
      <w:r>
        <w:rPr>
          <w:rFonts w:hint="default" w:ascii="Times New Roman" w:hAnsi="Times New Roman" w:cs="Times New Roman"/>
          <w:lang w:val="vi-VN"/>
        </w:rPr>
        <w:fldChar w:fldCharType="end"/>
      </w:r>
    </w:p>
    <w:p w14:paraId="30749687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780F0751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 xml:space="preserve">Link Canva : </w:t>
      </w:r>
      <w:r>
        <w:rPr>
          <w:rFonts w:hint="default" w:ascii="Times New Roman" w:hAnsi="Times New Roman" w:cs="Times New Roman"/>
          <w:lang w:val="vi-VN"/>
        </w:rPr>
        <w:fldChar w:fldCharType="begin"/>
      </w:r>
      <w:r>
        <w:rPr>
          <w:rFonts w:hint="default" w:ascii="Times New Roman" w:hAnsi="Times New Roman" w:cs="Times New Roman"/>
          <w:lang w:val="vi-VN"/>
        </w:rPr>
        <w:instrText xml:space="preserve"> HYPERLINK "https://canva.link/42tvruoq3hpcvcc" </w:instrText>
      </w:r>
      <w:r>
        <w:rPr>
          <w:rFonts w:hint="default" w:ascii="Times New Roman" w:hAnsi="Times New Roman" w:cs="Times New Roman"/>
          <w:lang w:val="vi-VN"/>
        </w:rPr>
        <w:fldChar w:fldCharType="separate"/>
      </w:r>
      <w:r>
        <w:rPr>
          <w:rStyle w:val="51"/>
          <w:rFonts w:hint="default" w:ascii="Times New Roman" w:hAnsi="Times New Roman" w:cs="Times New Roman"/>
          <w:lang w:val="vi-VN"/>
        </w:rPr>
        <w:t>https://canva.link/42tvruoq3hpcvcc</w:t>
      </w:r>
      <w:r>
        <w:rPr>
          <w:rFonts w:hint="default" w:ascii="Times New Roman" w:hAnsi="Times New Roman" w:cs="Times New Roman"/>
          <w:lang w:val="vi-VN"/>
        </w:rPr>
        <w:fldChar w:fldCharType="end"/>
      </w:r>
    </w:p>
    <w:p w14:paraId="6DD1B370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03E0E09C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087F372E">
      <w:pPr>
        <w:numPr>
          <w:ilvl w:val="0"/>
          <w:numId w:val="0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Nhiệm vụ :</w:t>
      </w:r>
    </w:p>
    <w:p w14:paraId="3481F77D">
      <w:pPr>
        <w:numPr>
          <w:ilvl w:val="0"/>
          <w:numId w:val="0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- Tìm ảnh : Hải </w:t>
      </w:r>
    </w:p>
    <w:p w14:paraId="191515E2">
      <w:pPr>
        <w:numPr>
          <w:ilvl w:val="0"/>
          <w:numId w:val="0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-Fontend: Hải + Thạch lý Da</w:t>
      </w:r>
    </w:p>
    <w:p w14:paraId="3110D4AE">
      <w:pPr>
        <w:numPr>
          <w:ilvl w:val="0"/>
          <w:numId w:val="0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-Backend : </w:t>
      </w:r>
    </w:p>
    <w:p w14:paraId="13E1F656">
      <w:pPr>
        <w:numPr>
          <w:ilvl w:val="0"/>
          <w:numId w:val="0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Trang đăng ký/ đăng nhập : Duy Khánh </w:t>
      </w:r>
    </w:p>
    <w:p w14:paraId="22ED29E6">
      <w:pPr>
        <w:numPr>
          <w:ilvl w:val="0"/>
          <w:numId w:val="0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Trang chính chứ sản phẩm : Sang + Tuấn Anh + Hồng Anh </w:t>
      </w:r>
    </w:p>
    <w:p w14:paraId="21B3D974">
      <w:pPr>
        <w:numPr>
          <w:ilvl w:val="0"/>
          <w:numId w:val="0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Trang Admin : Duy khánh + Nhật Anh</w:t>
      </w:r>
    </w:p>
    <w:p w14:paraId="5F4937F9">
      <w:pPr>
        <w:numPr>
          <w:ilvl w:val="0"/>
          <w:numId w:val="0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- DataBase : Xampp : Sang</w:t>
      </w:r>
    </w:p>
    <w:p w14:paraId="272413F3">
      <w:pPr>
        <w:numPr>
          <w:ilvl w:val="0"/>
          <w:numId w:val="0"/>
        </w:numPr>
        <w:rPr>
          <w:rFonts w:hint="default" w:ascii="Times New Roman" w:hAnsi="Times New Roman" w:cs="Times New Roman"/>
          <w:lang w:val="en-US"/>
        </w:rPr>
      </w:pPr>
    </w:p>
    <w:p w14:paraId="0B8C2D9A">
      <w:pPr>
        <w:numPr>
          <w:ilvl w:val="0"/>
          <w:numId w:val="0"/>
        </w:numPr>
        <w:rPr>
          <w:rFonts w:hint="default" w:ascii="Times New Roman" w:hAnsi="Times New Roman" w:cs="Times New Roman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6ED29C82"/>
    <w:multiLevelType w:val="singleLevel"/>
    <w:tmpl w:val="6ED29C82"/>
    <w:lvl w:ilvl="0" w:tentative="0">
      <w:start w:val="1"/>
      <w:numFmt w:val="decimal"/>
      <w:suff w:val="space"/>
      <w:lvlText w:val="%1."/>
      <w:lvlJc w:val="left"/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A0328B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1A142BB"/>
    <w:rsid w:val="12CE48FD"/>
    <w:rsid w:val="1A0119B8"/>
    <w:rsid w:val="344D6861"/>
    <w:rsid w:val="60A0328B"/>
    <w:rsid w:val="64773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8"/>
      <w:szCs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670</Words>
  <Characters>2299</Characters>
  <Lines>0</Lines>
  <Paragraphs>0</Paragraphs>
  <TotalTime>48</TotalTime>
  <ScaleCrop>false</ScaleCrop>
  <LinksUpToDate>false</LinksUpToDate>
  <CharactersWithSpaces>2912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2026-10-11T16:05:00Z</dcterms:created>
  <dc:creator>SANG</dc:creator>
  <cp:lastModifiedBy>Sang Lê Hồng</cp:lastModifiedBy>
  <dcterms:modified xsi:type="dcterms:W3CDTF">2026-10-12T15:02:47Z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5FA2926A607E4FEF8CF7568A5285F0CA_11</vt:lpwstr>
  </property>
  <property fmtid="{D5CDD505-2E9C-101B-9397-08002B2CF9AE}" pid="4" name="KSOTemplateDocerSaveRecord">
    <vt:lpwstr>eyJoZGlkIjoiZDMyYjI5ODc5MGZiN2NkZWIxODIwZWY2MjU3NTY3MTMiLCJ1c2VySWQiOiIxMzkyMjY0MTI0MDAxIn0=</vt:lpwstr>
  </property>
</Properties>
</file>